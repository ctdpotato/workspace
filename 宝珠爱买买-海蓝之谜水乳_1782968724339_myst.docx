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40B6B">
      <w:pPr>
        <w:pStyle w:val="2"/>
      </w:pPr>
      <w:r>
        <w:t>宝珠爱买买 - 夏日伪体香搭子·浴室好物合集</w:t>
      </w:r>
    </w:p>
    <w:p w14:paraId="3940C269">
      <w:pPr/>
    </w:p>
    <w:p w14:paraId="16467629">
      <w:pPr/>
      <w:r>
        <w:t>达人昵称：宝珠爱买买</w:t>
      </w:r>
    </w:p>
    <w:p w14:paraId="2FDB7048">
      <w:pPr/>
    </w:p>
    <w:p w14:paraId="2443E74E">
      <w:pPr/>
      <w:r>
        <w:t>合作形式：报备图文（mildseason舒芙蕾慕斯）</w:t>
      </w:r>
    </w:p>
    <w:p w14:paraId="773436DD">
      <w:pPr/>
    </w:p>
    <w:p w14:paraId="0F1F01A5">
      <w:pPr/>
      <w:r>
        <w:t>主页链接：https://www.xiaohongshu.com/user/profile/宝珠爱买买</w:t>
      </w:r>
    </w:p>
    <w:p w14:paraId="543D09CA">
      <w:pPr/>
    </w:p>
    <w:p w14:paraId="78266AA9">
      <w:pPr>
        <w:pStyle w:val="169"/>
        <w:pBdr>
          <w:top w:val="single" w:color="CCCCCC" w:sz="8" w:space="0"/>
        </w:pBdr>
        <w:spacing w:after="240"/>
      </w:pPr>
    </w:p>
    <w:p w14:paraId="7CB5B896">
      <w:pPr/>
    </w:p>
    <w:p w14:paraId="46090B1B">
      <w:pPr>
        <w:pStyle w:val="4"/>
      </w:pPr>
      <w:r>
        <w:t>标题：（2选1）</w:t>
      </w:r>
    </w:p>
    <w:p w14:paraId="74146660">
      <w:pPr/>
    </w:p>
    <w:p w14:paraId="2D2A58D1">
      <w:pPr/>
      <w:r>
        <w:t>浴室里这5样 让我整个人从里到外都是香的</w:t>
      </w:r>
    </w:p>
    <w:p w14:paraId="3B91FBCF">
      <w:pPr/>
    </w:p>
    <w:p w14:paraId="31483BFF">
      <w:pPr/>
      <w:r>
        <w:t>从头香到脚的秘密 全藏在我浴室柜里了</w:t>
      </w:r>
    </w:p>
    <w:p w14:paraId="204D6D91">
      <w:pPr/>
    </w:p>
    <w:p w14:paraId="5D9F5201">
      <w:pPr>
        <w:pStyle w:val="4"/>
      </w:pPr>
      <w:r>
        <w:t>Tag：</w:t>
      </w:r>
    </w:p>
    <w:p w14:paraId="1BA82348">
      <w:pPr/>
    </w:p>
    <w:p w14:paraId="25642A6E">
      <w:pPr/>
      <w:r>
        <w:t>#mildseason #舒芙蕾慕斯 #身体护理 #伪体香 #浴室好物 #女性护理 #夏日香氛</w:t>
      </w:r>
    </w:p>
    <w:p w14:paraId="0445F698">
      <w:pPr/>
    </w:p>
    <w:p w14:paraId="7EBAD9FC">
      <w:pPr>
        <w:pStyle w:val="169"/>
        <w:pBdr>
          <w:top w:val="single" w:color="CCCCCC" w:sz="8" w:space="0"/>
        </w:pBdr>
        <w:spacing w:after="240"/>
      </w:pPr>
    </w:p>
    <w:p w14:paraId="43267542">
      <w:pPr/>
    </w:p>
    <w:p w14:paraId="441343C3">
      <w:pPr>
        <w:pStyle w:val="4"/>
      </w:pPr>
      <w:r>
        <w:t>图片压字内容（共6张）：</w:t>
      </w:r>
    </w:p>
    <w:p w14:paraId="2738D0B6">
      <w:pPr/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5858"/>
        <w:gridCol w:w="1847"/>
      </w:tblGrid>
      <w:tr w14:paraId="69AB6BD3">
        <w:tblPrEx>
          <w:tblLayout w:type="fixed"/>
        </w:tblPrEx>
        <w:trPr>
          <w:jc w:val="center"/>
        </w:trPr>
        <w:tc>
          <w:tcPr>
            <w:tcW w:w="608" w:type="dxa"/>
            <w:shd w:val="clear" w:color="auto" w:fill="F2F2F2"/>
          </w:tcPr>
          <w:p w14:paraId="2A205FEE">
            <w:pPr>
              <w:jc w:val="left"/>
            </w:pPr>
            <w:r>
              <w:rPr>
                <w:b/>
              </w:rPr>
              <w:t>图片</w:t>
            </w:r>
          </w:p>
        </w:tc>
        <w:tc>
          <w:tcPr>
            <w:tcW w:w="5858" w:type="dxa"/>
            <w:shd w:val="clear" w:color="auto" w:fill="F2F2F2"/>
          </w:tcPr>
          <w:p w14:paraId="392EAA2F">
            <w:pPr>
              <w:jc w:val="left"/>
            </w:pPr>
            <w:r>
              <w:rPr>
                <w:b/>
              </w:rPr>
              <w:t>压字内容</w:t>
            </w:r>
          </w:p>
        </w:tc>
        <w:tc>
          <w:tcPr>
            <w:tcW w:w="1847" w:type="dxa"/>
            <w:shd w:val="clear" w:color="auto" w:fill="F2F2F2"/>
          </w:tcPr>
          <w:p w14:paraId="084ED645">
            <w:pPr>
              <w:jc w:val="left"/>
            </w:pPr>
            <w:r>
              <w:rPr>
                <w:b/>
              </w:rPr>
              <w:t>参考图</w:t>
            </w:r>
          </w:p>
        </w:tc>
      </w:tr>
      <w:tr w14:paraId="06930D7B">
        <w:tblPrEx>
          <w:tblLayout w:type="fixed"/>
        </w:tblPrEx>
        <w:trPr>
          <w:jc w:val="center"/>
        </w:trPr>
        <w:tc>
          <w:tcPr>
            <w:tcW w:w="608" w:type="dxa"/>
          </w:tcPr>
          <w:p w14:paraId="17DC2CF6">
            <w:pPr>
              <w:jc w:val="left"/>
            </w:pPr>
            <w:r>
              <w:t>图1（首图）</w:t>
            </w:r>
          </w:p>
        </w:tc>
        <w:tc>
          <w:tcPr>
            <w:tcW w:w="5858" w:type="dxa"/>
          </w:tcPr>
          <w:p w14:paraId="51F4C9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浴室里这5样：让我从里到里外都是香的</w:t>
            </w:r>
          </w:p>
          <w:p w14:paraId="15F6291E">
            <w:pPr>
              <w:jc w:val="left"/>
              <w:rPr>
                <w:rFonts w:hint="eastAsia"/>
              </w:rPr>
            </w:pPr>
          </w:p>
          <w:p w14:paraId="02024D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夏天真的不敢偷懒</w:t>
            </w:r>
          </w:p>
          <w:p w14:paraId="309F3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身上的味道 比穿什么更重要</w:t>
            </w:r>
          </w:p>
          <w:p w14:paraId="123A16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我用过一堆浴室好物</w:t>
            </w:r>
          </w:p>
          <w:p w14:paraId="61CECD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踩了不少雷 也留下了真爱</w:t>
            </w:r>
          </w:p>
          <w:p w14:paraId="318216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这5样是我夏天浴室常驻嘉宾</w:t>
            </w:r>
          </w:p>
          <w:p w14:paraId="29A09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从私处到身体 从洗完到第二天</w:t>
            </w:r>
          </w:p>
          <w:p w14:paraId="68EC37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整个人从里到外都是香的</w:t>
            </w:r>
          </w:p>
          <w:p w14:paraId="2D9798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不是喷香水那种</w:t>
            </w:r>
          </w:p>
          <w:p w14:paraId="6201D0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是养出来的伪体香</w:t>
            </w:r>
          </w:p>
          <w:p w14:paraId="3AFD27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是用空了必须要回购的五个 闭眼入不踩雷</w:t>
            </w:r>
          </w:p>
          <w:p w14:paraId="3C34B209">
            <w:pPr>
              <w:jc w:val="left"/>
              <w:rPr>
                <w:rFonts w:hint="eastAsia"/>
              </w:rPr>
            </w:pPr>
          </w:p>
          <w:p w14:paraId="060E2F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这几个东西我能推荐</w:t>
            </w:r>
          </w:p>
          <w:p w14:paraId="2B0D60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真的不是随便说说</w:t>
            </w:r>
          </w:p>
          <w:p w14:paraId="28B4FD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全是我用空过两三瓶 确定回购才敢写的</w:t>
            </w:r>
          </w:p>
          <w:p w14:paraId="00E869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中间也换过别的 兜一圈又换回来了</w:t>
            </w:r>
          </w:p>
          <w:p w14:paraId="2A731E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身体护理这东西 试过才知道差距</w:t>
            </w:r>
          </w:p>
          <w:p w14:paraId="67D8F3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这5个 每一个我都敢拍胸脯说</w:t>
            </w:r>
          </w:p>
          <w:p w14:paraId="51F4C9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你用了就会回来谢我这几个东西我能推荐</w:t>
            </w:r>
          </w:p>
          <w:p w14:paraId="1AC42B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真的不是随便说说</w:t>
            </w:r>
          </w:p>
          <w:p w14:paraId="1C4C8F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全是我用空过两三瓶 确定回购才敢写的</w:t>
            </w:r>
          </w:p>
          <w:p w14:paraId="76F7F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中间也换过别的 兜一圈又换回来了</w:t>
            </w:r>
          </w:p>
          <w:p w14:paraId="7C096F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身体护理这东西 试过才知道差距</w:t>
            </w:r>
          </w:p>
          <w:p w14:paraId="41B1E9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这5个 每一个我都敢拍胸脯说</w:t>
            </w:r>
          </w:p>
          <w:p w14:paraId="51F4C9B7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</w:rPr>
              <w:t>你用了就会回来谢我</w:t>
            </w:r>
          </w:p>
        </w:tc>
        <w:tc>
          <w:tcPr>
            <w:tcW w:w="1847" w:type="dxa"/>
          </w:tcPr>
          <w:p w14:paraId="7D73AC1D">
            <w:pPr>
              <w:jc w:val="left"/>
            </w:pPr>
            <w:r>
              <w:drawing>
                <wp:inline distT="0" distB="0" distL="114300" distR="114300">
                  <wp:extent cx="1035685" cy="1381125"/>
                  <wp:effectExtent l="0" t="0" r="635" b="1905"/>
                  <wp:docPr id="1" name="图片 1" descr="2026-06-30 11:42:35.95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26-06-30 11:42:35.957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8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236785">
        <w:tblPrEx>
          <w:tblLayout w:type="fixed"/>
        </w:tblPrEx>
        <w:trPr>
          <w:jc w:val="center"/>
        </w:trPr>
        <w:tc>
          <w:tcPr>
            <w:tcW w:w="608" w:type="dxa"/>
          </w:tcPr>
          <w:p w14:paraId="27D8C6DC">
            <w:pPr>
              <w:jc w:val="left"/>
            </w:pPr>
            <w:r>
              <w:t>图2</w:t>
            </w:r>
          </w:p>
        </w:tc>
        <w:tc>
          <w:tcPr>
            <w:tcW w:w="5858" w:type="dxa"/>
          </w:tcPr>
          <w:p w14:paraId="5218E2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先说最重要的 身体护理的东西 </w:t>
            </w:r>
          </w:p>
          <w:p w14:paraId="273EB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真的不能直接用于私处</w:t>
            </w:r>
          </w:p>
          <w:p w14:paraId="04DC04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私处有自己的菌群 用错东西越洗越糟</w:t>
            </w:r>
          </w:p>
          <w:p w14:paraId="5D1EDB7B">
            <w:pPr>
              <w:jc w:val="left"/>
              <w:rPr>
                <w:rFonts w:hint="eastAsia"/>
              </w:rPr>
            </w:pPr>
          </w:p>
          <w:p w14:paraId="23CEDD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mildseason</w:t>
            </w:r>
            <w:r>
              <w:rPr>
                <w:rFonts w:hint="eastAsia"/>
                <w:lang w:eastAsia="zh-CN"/>
              </w:rPr>
              <w:t>这支</w:t>
            </w:r>
            <w:r>
              <w:rPr>
                <w:rFonts w:hint="eastAsia"/>
              </w:rPr>
              <w:t xml:space="preserve">舒芙蕾慕斯 </w:t>
            </w:r>
          </w:p>
          <w:p w14:paraId="6EBEF08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是我目前用到做产品思路很牛的私处洗护</w:t>
            </w:r>
          </w:p>
          <w:p w14:paraId="2AF157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它不</w:t>
            </w:r>
            <w:r>
              <w:rPr>
                <w:rFonts w:hint="eastAsia"/>
                <w:lang w:eastAsia="zh-CN"/>
              </w:rPr>
              <w:t>做直接</w:t>
            </w:r>
            <w:r>
              <w:rPr>
                <w:rFonts w:hint="eastAsia"/>
              </w:rPr>
              <w:t xml:space="preserve">杀菌 </w:t>
            </w:r>
            <w:r>
              <w:rPr>
                <w:rFonts w:hint="eastAsia"/>
                <w:lang w:eastAsia="zh-CN"/>
              </w:rPr>
              <w:t>而是把</w:t>
            </w:r>
            <w:r>
              <w:rPr>
                <w:rFonts w:hint="eastAsia"/>
              </w:rPr>
              <w:t>好菌</w:t>
            </w:r>
            <w:r>
              <w:rPr>
                <w:rFonts w:hint="eastAsia"/>
                <w:lang w:eastAsia="zh-CN"/>
              </w:rPr>
              <w:t>养壮实的</w:t>
            </w:r>
            <w:r>
              <w:rPr>
                <w:rFonts w:hint="eastAsia"/>
              </w:rPr>
              <w:t>的</w:t>
            </w:r>
          </w:p>
          <w:p w14:paraId="56A20B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好菌多了 坏菌自然就没位置了</w:t>
            </w:r>
          </w:p>
          <w:p w14:paraId="73069957">
            <w:pPr>
              <w:jc w:val="left"/>
              <w:rPr>
                <w:rFonts w:hint="eastAsia"/>
              </w:rPr>
            </w:pPr>
          </w:p>
          <w:p w14:paraId="52D6A75F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我在说一下使用感受</w:t>
            </w:r>
          </w:p>
          <w:p w14:paraId="331B48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挤出来就是那种绵密的泡沫 软软弹弹的</w:t>
            </w:r>
          </w:p>
          <w:p w14:paraId="32D3BD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洗起来一点都不刺激 很舒服</w:t>
            </w:r>
          </w:p>
          <w:p w14:paraId="681689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洗完</w:t>
            </w:r>
            <w:r>
              <w:rPr>
                <w:rFonts w:hint="eastAsia"/>
                <w:lang w:eastAsia="zh-CN"/>
              </w:rPr>
              <w:t>就是</w:t>
            </w:r>
            <w:r>
              <w:rPr>
                <w:rFonts w:hint="eastAsia"/>
              </w:rPr>
              <w:t>润润的</w:t>
            </w:r>
          </w:p>
          <w:p w14:paraId="7BBA2277">
            <w:pPr>
              <w:jc w:val="left"/>
              <w:rPr>
                <w:rFonts w:hint="eastAsia"/>
              </w:rPr>
            </w:pPr>
          </w:p>
          <w:p w14:paraId="00632F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我最在意的是它成分安全</w:t>
            </w:r>
            <w:r>
              <w:rPr>
                <w:rFonts w:hint="eastAsia"/>
                <w:lang w:eastAsia="zh-CN"/>
              </w:rPr>
              <w:t>！！</w:t>
            </w:r>
          </w:p>
          <w:p w14:paraId="6BED330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他做的是</w:t>
            </w:r>
            <w:r>
              <w:rPr>
                <w:rFonts w:hint="eastAsia"/>
              </w:rPr>
              <w:t>婴儿级的温和配方 400多项检测都过了</w:t>
            </w:r>
          </w:p>
          <w:p w14:paraId="7B398E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我经期用</w:t>
            </w:r>
            <w:r>
              <w:rPr>
                <w:rFonts w:hint="eastAsia"/>
                <w:lang w:eastAsia="zh-CN"/>
              </w:rPr>
              <w:t>也没有不舒服反正很清爽</w:t>
            </w:r>
          </w:p>
          <w:p w14:paraId="28B162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用下来最明显的感受就是</w:t>
            </w:r>
          </w:p>
          <w:p w14:paraId="4B7356D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偶尔</w:t>
            </w:r>
            <w:r>
              <w:rPr>
                <w:rFonts w:hint="eastAsia"/>
              </w:rPr>
              <w:t>不舒服的痒少了 整个人清爽很多</w:t>
            </w:r>
          </w:p>
          <w:p w14:paraId="73FC7D1A">
            <w:pPr>
              <w:jc w:val="left"/>
              <w:rPr>
                <w:rFonts w:hint="eastAsia"/>
              </w:rPr>
            </w:pPr>
          </w:p>
          <w:p w14:paraId="230E15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而且它没有人工香精 是精油调的香</w:t>
            </w:r>
          </w:p>
          <w:p w14:paraId="139113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洗完淡淡的</w:t>
            </w:r>
            <w:r>
              <w:rPr>
                <w:rFonts w:hint="eastAsia"/>
                <w:lang w:eastAsia="zh-CN"/>
              </w:rPr>
              <w:t xml:space="preserve">自然味道 </w:t>
            </w:r>
            <w:r>
              <w:rPr>
                <w:rFonts w:hint="eastAsia"/>
              </w:rPr>
              <w:t>就是很自然的体香感觉</w:t>
            </w:r>
          </w:p>
          <w:p w14:paraId="61E353D6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而且他这个小样超级方便，我现在出差或者出去玩，必须要带它！！！</w:t>
            </w:r>
          </w:p>
        </w:tc>
        <w:tc>
          <w:tcPr>
            <w:tcW w:w="1847" w:type="dxa"/>
          </w:tcPr>
          <w:p w14:paraId="7BCAAC1D">
            <w:pPr>
              <w:jc w:val="left"/>
            </w:pPr>
            <w:bookmarkStart w:id="0" w:name="_GoBack"/>
            <w:bookmarkEnd w:id="0"/>
            <w:r>
              <w:drawing>
                <wp:inline distT="0" distB="0" distL="114300" distR="114300">
                  <wp:extent cx="1033780" cy="1378585"/>
                  <wp:effectExtent l="0" t="0" r="2540" b="635"/>
                  <wp:docPr id="2" name="图片 2" descr="2026-06-30 11:43:01.889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026-06-30 11:43:01.889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482199">
        <w:tblPrEx>
          <w:tblLayout w:type="fixed"/>
        </w:tblPrEx>
        <w:trPr>
          <w:jc w:val="center"/>
        </w:trPr>
        <w:tc>
          <w:tcPr>
            <w:tcW w:w="608" w:type="dxa"/>
          </w:tcPr>
          <w:p w14:paraId="7BEEF165">
            <w:pPr>
              <w:jc w:val="left"/>
            </w:pPr>
            <w:r>
              <w:t>图3</w:t>
            </w:r>
          </w:p>
        </w:tc>
        <w:tc>
          <w:tcPr>
            <w:tcW w:w="5858" w:type="dxa"/>
          </w:tcPr>
          <w:p w14:paraId="662B09C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福来美白身体油</w:t>
            </w:r>
          </w:p>
          <w:p w14:paraId="08627E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洗完澡趁皮肤还湿的时候抹</w:t>
            </w:r>
          </w:p>
          <w:p w14:paraId="4DF5A9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腿和胳膊会抹多一点</w:t>
            </w:r>
          </w:p>
          <w:p w14:paraId="799C1B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质地比想象中清爽</w:t>
            </w:r>
          </w:p>
          <w:p w14:paraId="3E487E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抹完不黏腻 吸收很快</w:t>
            </w:r>
          </w:p>
          <w:p w14:paraId="7FD89A7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只要你能</w:t>
            </w:r>
            <w:r>
              <w:rPr>
                <w:rFonts w:hint="eastAsia"/>
              </w:rPr>
              <w:t>坚持用了小半个月</w:t>
            </w:r>
          </w:p>
          <w:p w14:paraId="14F23F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关节和膝盖这些容易暗沉的地方</w:t>
            </w:r>
          </w:p>
          <w:p w14:paraId="03FEB8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颜色真的</w:t>
            </w:r>
            <w:r>
              <w:rPr>
                <w:rFonts w:hint="eastAsia"/>
                <w:lang w:eastAsia="zh-CN"/>
              </w:rPr>
              <w:t>会</w:t>
            </w:r>
            <w:r>
              <w:rPr>
                <w:rFonts w:hint="eastAsia"/>
              </w:rPr>
              <w:t>淡</w:t>
            </w:r>
            <w:r>
              <w:rPr>
                <w:rFonts w:hint="eastAsia"/>
                <w:lang w:eastAsia="zh-CN"/>
              </w:rPr>
              <w:t>！！</w:t>
            </w:r>
          </w:p>
          <w:p w14:paraId="009DDA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感觉是皮肤透出来的自然光泽感</w:t>
            </w:r>
          </w:p>
          <w:p w14:paraId="1A0250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用下来肤色确实</w:t>
            </w:r>
            <w:r>
              <w:rPr>
                <w:rFonts w:hint="eastAsia"/>
                <w:lang w:eastAsia="zh-CN"/>
              </w:rPr>
              <w:t>能做到</w:t>
            </w:r>
            <w:r>
              <w:rPr>
                <w:rFonts w:hint="eastAsia"/>
              </w:rPr>
              <w:t>均匀</w:t>
            </w:r>
          </w:p>
          <w:p w14:paraId="08627E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不是那种假白 是透亮的</w:t>
            </w:r>
          </w:p>
          <w:p w14:paraId="79390226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如果皮肤特别干燥的话，要换季或者冬天有情况可以先擦油然后再涂身体乳！！</w:t>
            </w:r>
          </w:p>
        </w:tc>
        <w:tc>
          <w:tcPr>
            <w:tcW w:w="1847" w:type="dxa"/>
          </w:tcPr>
          <w:p w14:paraId="6D5EB80F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033780" cy="1378585"/>
                  <wp:effectExtent l="0" t="0" r="2540" b="635"/>
                  <wp:docPr id="3" name="图片 3" descr="2026-06-30 11:43:10.544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6-06-30 11:43:10.544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10776A">
        <w:tblPrEx>
          <w:tblLayout w:type="fixed"/>
        </w:tblPrEx>
        <w:trPr>
          <w:jc w:val="center"/>
        </w:trPr>
        <w:tc>
          <w:tcPr>
            <w:tcW w:w="608" w:type="dxa"/>
          </w:tcPr>
          <w:p w14:paraId="0465F72A">
            <w:pPr>
              <w:jc w:val="left"/>
            </w:pPr>
            <w:r>
              <w:t>图4</w:t>
            </w:r>
          </w:p>
        </w:tc>
        <w:tc>
          <w:tcPr>
            <w:tcW w:w="5858" w:type="dxa"/>
          </w:tcPr>
          <w:p w14:paraId="37E29C7A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香奈儿护手霜</w:t>
            </w:r>
          </w:p>
          <w:p w14:paraId="1AEA1E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这个我就不多说了吧</w:t>
            </w:r>
          </w:p>
          <w:p w14:paraId="083627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经典中的经典</w:t>
            </w:r>
          </w:p>
          <w:p w14:paraId="5BF812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我包里永远放一支</w:t>
            </w:r>
          </w:p>
          <w:p w14:paraId="71903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洗完手就涂 开会前涂 约会前涂</w:t>
            </w:r>
          </w:p>
          <w:p w14:paraId="6A5E54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那个花香真的好高级</w:t>
            </w:r>
          </w:p>
          <w:p w14:paraId="4DF9B9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留香巨久</w:t>
            </w:r>
          </w:p>
          <w:p w14:paraId="4BB2C8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男朋友老问我手上什么味道</w:t>
            </w:r>
          </w:p>
          <w:p w14:paraId="6E371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就是那种 涂了心情会变好的东西</w:t>
            </w:r>
          </w:p>
          <w:p w14:paraId="1AEA1EC7">
            <w:pPr>
              <w:jc w:val="left"/>
            </w:pPr>
            <w:r>
              <w:rPr>
                <w:rFonts w:hint="eastAsia"/>
              </w:rPr>
              <w:t>买它不会后悔</w:t>
            </w:r>
          </w:p>
        </w:tc>
        <w:tc>
          <w:tcPr>
            <w:tcW w:w="1847" w:type="dxa"/>
          </w:tcPr>
          <w:p w14:paraId="5CAF086F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033780" cy="1378585"/>
                  <wp:effectExtent l="0" t="0" r="2540" b="635"/>
                  <wp:docPr id="4" name="图片 4" descr="2026-06-30 11:43:21.568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026-06-30 11:43:21.568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1B8D56">
        <w:tblPrEx>
          <w:tblLayout w:type="fixed"/>
        </w:tblPrEx>
        <w:trPr>
          <w:jc w:val="center"/>
        </w:trPr>
        <w:tc>
          <w:tcPr>
            <w:tcW w:w="608" w:type="dxa"/>
          </w:tcPr>
          <w:p w14:paraId="66B833FC">
            <w:pPr>
              <w:jc w:val="left"/>
            </w:pPr>
            <w:r>
              <w:t>图5</w:t>
            </w:r>
          </w:p>
        </w:tc>
        <w:tc>
          <w:tcPr>
            <w:tcW w:w="5858" w:type="dxa"/>
          </w:tcPr>
          <w:p w14:paraId="40793A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这个身体乳 姐妹们你们必须试试！</w:t>
            </w:r>
          </w:p>
          <w:p w14:paraId="5D2B07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加州桂的味道太夏天了！</w:t>
            </w:r>
          </w:p>
          <w:p w14:paraId="615A5A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清清爽爽的柑橘调</w:t>
            </w:r>
          </w:p>
          <w:p w14:paraId="713D5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涂完整个房间都是香的</w:t>
            </w:r>
          </w:p>
          <w:p w14:paraId="32A427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我出门约会前必涂</w:t>
            </w:r>
          </w:p>
          <w:p w14:paraId="1F81EE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涂完自己就是一颗行走的柑橘</w:t>
            </w:r>
          </w:p>
          <w:p w14:paraId="448BCC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男朋友闻了说超清新</w:t>
            </w:r>
          </w:p>
          <w:p w14:paraId="40A5A4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质地巨轻薄 夏天用完全不黏</w:t>
            </w:r>
          </w:p>
          <w:p w14:paraId="25F2DB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吸收超快 不黏睡衣</w:t>
            </w:r>
          </w:p>
          <w:p w14:paraId="40793A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你们闻一下这个味道就懂了</w:t>
            </w:r>
          </w:p>
          <w:p w14:paraId="0BAFD104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这个味道有一个超级便宜的平替</w:t>
            </w:r>
          </w:p>
          <w:p w14:paraId="2DB0E160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舒肤佳黑瓶那款沐浴露</w:t>
            </w:r>
          </w:p>
          <w:p w14:paraId="00D5344B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但是没有留香 感兴趣的姐妹可以试试</w:t>
            </w:r>
          </w:p>
        </w:tc>
        <w:tc>
          <w:tcPr>
            <w:tcW w:w="1847" w:type="dxa"/>
          </w:tcPr>
          <w:p w14:paraId="25333D00">
            <w:pPr>
              <w:jc w:val="left"/>
            </w:pPr>
            <w:r>
              <w:drawing>
                <wp:inline distT="0" distB="0" distL="114300" distR="114300">
                  <wp:extent cx="1033780" cy="1378585"/>
                  <wp:effectExtent l="0" t="0" r="2540" b="635"/>
                  <wp:docPr id="5" name="图片 5" descr="2026-06-30 11:43:29.355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026-06-30 11:43:29.355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6B82B3">
        <w:tblPrEx>
          <w:tblLayout w:type="fixed"/>
        </w:tblPrEx>
        <w:trPr>
          <w:jc w:val="center"/>
        </w:trPr>
        <w:tc>
          <w:tcPr>
            <w:tcW w:w="608" w:type="dxa"/>
          </w:tcPr>
          <w:p w14:paraId="1384E7F6">
            <w:pPr>
              <w:jc w:val="left"/>
            </w:pPr>
            <w:r>
              <w:t>图6</w:t>
            </w:r>
          </w:p>
        </w:tc>
        <w:tc>
          <w:tcPr>
            <w:tcW w:w="5858" w:type="dxa"/>
          </w:tcPr>
          <w:p w14:paraId="10572463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马吉拉慵懒周末沐浴露</w:t>
            </w:r>
          </w:p>
          <w:p w14:paraId="39867D43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我超级爱他家的这个味道</w:t>
            </w:r>
          </w:p>
          <w:p w14:paraId="37AC180F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香水身体乳，沐浴露，唇膏，都配齐了</w:t>
            </w:r>
          </w:p>
          <w:p w14:paraId="1F0163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这个沐浴露</w:t>
            </w:r>
            <w:r>
              <w:rPr>
                <w:rFonts w:hint="eastAsia"/>
                <w:lang w:eastAsia="zh-CN"/>
              </w:rPr>
              <w:t>的洗感很好 夏日想做伪体香可以冲它</w:t>
            </w:r>
          </w:p>
          <w:p w14:paraId="111E61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就是那种周末刚睡醒的慵懒感</w:t>
            </w:r>
          </w:p>
          <w:p w14:paraId="52EB5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干净的皂感混一点点花香</w:t>
            </w:r>
          </w:p>
          <w:p w14:paraId="0CDE9A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泡沫超丰富</w:t>
            </w:r>
          </w:p>
          <w:p w14:paraId="7EA66F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洗完皮肤滑溜溜的</w:t>
            </w:r>
          </w:p>
          <w:p w14:paraId="36765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第二天早上被窝里都是香的</w:t>
            </w:r>
          </w:p>
          <w:p w14:paraId="18CF51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整个周末都被它治愈了</w:t>
            </w:r>
          </w:p>
          <w:p w14:paraId="36AC0F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你们要是喜欢那种干净的香味</w:t>
            </w:r>
          </w:p>
          <w:p w14:paraId="1F0163FD">
            <w:pPr>
              <w:jc w:val="left"/>
            </w:pPr>
            <w:r>
              <w:rPr>
                <w:rFonts w:hint="eastAsia"/>
              </w:rPr>
              <w:t>闭眼入</w:t>
            </w:r>
            <w:r>
              <w:rPr>
                <w:rFonts w:hint="eastAsia"/>
                <w:lang w:eastAsia="zh-CN"/>
              </w:rPr>
              <w:t>！</w:t>
            </w:r>
          </w:p>
        </w:tc>
        <w:tc>
          <w:tcPr>
            <w:tcW w:w="1847" w:type="dxa"/>
          </w:tcPr>
          <w:p w14:paraId="4CA1D22D">
            <w:pPr>
              <w:jc w:val="left"/>
            </w:pPr>
            <w:r>
              <w:drawing>
                <wp:inline distT="0" distB="0" distL="114300" distR="114300">
                  <wp:extent cx="1033780" cy="1378585"/>
                  <wp:effectExtent l="0" t="0" r="2540" b="635"/>
                  <wp:docPr id="6" name="图片 6" descr="2026-06-30 11:43:37.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26-06-30 11:43:37.100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3ADF7">
      <w:pPr/>
    </w:p>
    <w:p w14:paraId="2A9F3283">
      <w:pPr>
        <w:pStyle w:val="169"/>
        <w:pBdr>
          <w:top w:val="single" w:color="CCCCCC" w:sz="8" w:space="0"/>
        </w:pBdr>
        <w:spacing w:after="240"/>
      </w:pPr>
    </w:p>
    <w:p w14:paraId="20CB036E">
      <w:pPr/>
    </w:p>
    <w:p w14:paraId="1FD9CF4F">
      <w:pPr/>
    </w:p>
    <w:p w14:paraId="441FE3C1">
      <w:pPr>
        <w:pStyle w:val="4"/>
      </w:pPr>
      <w:r>
        <w:t>置顶评论：</w:t>
      </w:r>
    </w:p>
    <w:p w14:paraId="087A296A">
      <w:pPr/>
      <w:r>
        <w:t>重点说一下私处护理！身体护理的东西不能直接用于私处哦，私处有自己的菌群生态，要用专门的产品养护～舒芙蕾慕斯是养好菌的思路，好菌起来了坏菌自然待不住，从源头维稳才是真管用</w:t>
      </w:r>
      <w:r>
        <w:rPr>
          <w:rFonts w:hint="eastAsia"/>
          <w:lang w:eastAsia="zh-CN"/>
        </w:rPr>
        <w:t>～</w:t>
      </w:r>
    </w:p>
    <w:p w14:paraId="2ACB92DB">
      <w:pPr/>
    </w:p>
    <w:p w14:paraId="526DDB34">
      <w:pPr>
        <w:pStyle w:val="169"/>
        <w:pBdr>
          <w:top w:val="single" w:color="CCCCCC" w:sz="8" w:space="0"/>
        </w:pBdr>
        <w:spacing w:after="240"/>
      </w:pPr>
    </w:p>
    <w:p w14:paraId="3B8D473D">
      <w:pPr/>
    </w:p>
    <w:p w14:paraId="6CF6F539">
      <w:pPr>
        <w:pStyle w:val="4"/>
      </w:pPr>
      <w:r>
        <w:t>BF硬性要求：</w:t>
      </w:r>
    </w:p>
    <w:p w14:paraId="6DB917F3">
      <w:pPr/>
    </w:p>
    <w:p w14:paraId="13537B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 暖光灯拍摄，色调温和不冷白</w:t>
      </w:r>
    </w:p>
    <w:p w14:paraId="6E99FC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 产品需在图文开始1张内出现</w:t>
      </w:r>
    </w:p>
    <w:p w14:paraId="2B3A1E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 必带Tag：#mildseason #舒芙蕾慕斯 #私处护理 #女性护理</w:t>
      </w:r>
    </w:p>
    <w:p w14:paraId="33B2E7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 功效宣称严格遵循品牌方提供的数据来源及标注，不可自行组词</w:t>
      </w:r>
    </w:p>
    <w:p w14:paraId="1223AA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✅ 发布前提交PR审核，未通过不可发布</w:t>
      </w:r>
    </w:p>
    <w:p w14:paraId="4CA5D6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✅ 笔记至少保留12个月</w:t>
      </w:r>
    </w:p>
    <w:p w14:paraId="7573F6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✅ 发布后主动回复1-2条评论，恶意评论及时删除并截图联系品牌</w:t>
      </w:r>
    </w:p>
    <w:p w14:paraId="5A1C055F">
      <w:pPr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MarkdownToDocx Converter</dc:creator>
  <dc:description>Converted from Markdown to DOCX</dc:description>
  <cp:lastModifiedBy>iPhone</cp:lastModifiedBy>
  <dcterms:modified xsi:type="dcterms:W3CDTF">2026-06-30T11:51:25Z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3594723701566520_0-data_volume/7646360155050754344-generated/20260630/15b60c9e-600b-473e-a9ad-68760fd01198/mildseason舒芙蕾慕斯_图文大纲_v5.md.docx","ReservedCode1":"","ContentPropagator":"001191110102MACQD9K64028705","PropagateID":"3594723701566520#1782783718366","ReservedCode2":""}</vt:lpwstr>
  </property>
  <property fmtid="{D5CDD505-2E9C-101B-9397-08002B2CF9AE}" pid="3" name="ICV">
    <vt:lpwstr>7F2840811D42745C1F22436A746E961B_31</vt:lpwstr>
  </property>
  <property fmtid="{D5CDD505-2E9C-101B-9397-08002B2CF9AE}" pid="4" name="KSOProductBuildVer">
    <vt:lpwstr>2052-26.6.2</vt:lpwstr>
  </property>
</Properties>
</file>